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331" w:rsidRDefault="00EA442E">
      <w:pPr>
        <w:spacing w:after="40"/>
        <w:jc w:val="center"/>
        <w:rPr>
          <w:b/>
          <w:color w:val="1F4D78"/>
          <w:sz w:val="44"/>
          <w:lang w:eastAsia="zh-CN"/>
        </w:rPr>
      </w:pPr>
      <w:r>
        <w:rPr>
          <w:b/>
          <w:color w:val="1F4D78"/>
          <w:sz w:val="44"/>
          <w:lang w:eastAsia="zh-CN"/>
        </w:rPr>
        <w:t>领航</w:t>
      </w:r>
      <w:r>
        <w:rPr>
          <w:b/>
          <w:color w:val="1F4D78"/>
          <w:sz w:val="44"/>
          <w:lang w:eastAsia="zh-CN"/>
        </w:rPr>
        <w:t xml:space="preserve"> CRM </w:t>
      </w:r>
      <w:r>
        <w:rPr>
          <w:b/>
          <w:color w:val="1F4D78"/>
          <w:sz w:val="44"/>
          <w:lang w:eastAsia="zh-CN"/>
        </w:rPr>
        <w:t>数据库设计文档</w:t>
      </w:r>
    </w:p>
    <w:p w:rsidR="00126331" w:rsidRDefault="00EA442E">
      <w:pPr>
        <w:spacing w:after="0" w:line="252" w:lineRule="auto"/>
        <w:rPr>
          <w:b/>
          <w:sz w:val="32"/>
          <w:szCs w:val="48"/>
        </w:rPr>
      </w:pPr>
      <w:r>
        <w:rPr>
          <w:b/>
          <w:sz w:val="32"/>
          <w:szCs w:val="48"/>
        </w:rPr>
        <w:t xml:space="preserve">ER </w:t>
      </w:r>
      <w:r>
        <w:rPr>
          <w:b/>
          <w:sz w:val="32"/>
          <w:szCs w:val="48"/>
        </w:rPr>
        <w:t>图</w:t>
      </w:r>
    </w:p>
    <w:p w:rsidR="00126331" w:rsidRDefault="00EA442E">
      <w:pPr>
        <w:keepNext/>
        <w:jc w:val="center"/>
      </w:pPr>
      <w:r>
        <w:rPr>
          <w:noProof/>
          <w:lang w:eastAsia="zh-CN"/>
        </w:rPr>
        <w:drawing>
          <wp:inline distT="0" distB="0" distL="114300" distR="114300">
            <wp:extent cx="8229600" cy="5029200"/>
            <wp:effectExtent l="0" t="0" r="0" b="0"/>
            <wp:docPr id="1" name="Picture 1" descr="crm_db 逻辑实体关系图，展示 13 张表以及 22 条外键关系" title="crm_db 逻辑 E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rm_db 逻辑实体关系图，展示 13 张表以及 22 条外键关系" title="crm_db 逻辑 ER 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31" w:rsidRDefault="00EA442E">
      <w:pPr>
        <w:spacing w:before="40" w:after="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实线为必填外键，虚线为可空外键</w:t>
      </w:r>
      <w:r>
        <w:rPr>
          <w:color w:val="667085"/>
          <w:sz w:val="17"/>
          <w:lang w:eastAsia="zh-CN"/>
        </w:rPr>
        <w:t>；箭头由子表指向父表。</w:t>
      </w:r>
    </w:p>
    <w:p w:rsidR="00126331" w:rsidRDefault="00126331">
      <w:pPr>
        <w:rPr>
          <w:lang w:eastAsia="zh-CN"/>
        </w:rPr>
        <w:sectPr w:rsidR="00126331">
          <w:headerReference w:type="default" r:id="rId9"/>
          <w:footerReference w:type="default" r:id="rId10"/>
          <w:pgSz w:w="15840" w:h="12240" w:orient="landscape"/>
          <w:pgMar w:top="1152" w:right="1440" w:bottom="1080" w:left="1440" w:header="504" w:footer="504" w:gutter="0"/>
          <w:cols w:space="720"/>
          <w:titlePg/>
          <w:docGrid w:linePitch="360"/>
        </w:sectPr>
      </w:pPr>
    </w:p>
    <w:p w:rsidR="00126331" w:rsidRDefault="00EA442E">
      <w:pPr>
        <w:spacing w:after="0" w:line="252" w:lineRule="auto"/>
        <w:rPr>
          <w:b/>
          <w:sz w:val="32"/>
          <w:szCs w:val="48"/>
        </w:rPr>
      </w:pPr>
      <w:r>
        <w:rPr>
          <w:b/>
          <w:sz w:val="32"/>
          <w:szCs w:val="48"/>
        </w:rPr>
        <w:lastRenderedPageBreak/>
        <w:t>表结构说明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250"/>
        <w:gridCol w:w="3050"/>
        <w:gridCol w:w="2660"/>
      </w:tblGrid>
      <w:tr w:rsidR="00126331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表名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分类</w:t>
            </w:r>
          </w:p>
        </w:tc>
        <w:tc>
          <w:tcPr>
            <w:tcW w:w="3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用途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关联父表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sys_user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系统与权限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存储登录账号、人员基本信息、角色及启停状态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crm_customer_level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基础字典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客户等级字典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crm_lead_source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基础字典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客户来源字典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客户主数据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crm_customer_level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crm_lead_source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sys_user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crm_contact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客户联系人明细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crm_product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产品管理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产品目录及标准单价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crm_opportunity_stage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基础字典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销售漏斗阶段字典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商机管理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商机主表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crm_contact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crm_customer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crm_opportunity_stage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sys_user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crm_opportunity_product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商机管理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商机产品明细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crm_product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crm_follow_up_record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跟进管理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客户跟进记录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crm_contact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crm_customer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sys_user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合同管理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合同主表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crm_customer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sys_user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crm_contract_product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合同管理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合同产品明细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crm_product</w:t>
            </w:r>
          </w:p>
        </w:tc>
      </w:tr>
      <w:tr w:rsidR="00126331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crm_customer_transfer_log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审计日志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客户负责人转移审计日志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sys_user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spacing w:after="0" w:line="252" w:lineRule="auto"/>
        <w:rPr>
          <w:b/>
          <w:sz w:val="32"/>
          <w:szCs w:val="48"/>
        </w:rPr>
      </w:pPr>
      <w:r>
        <w:rPr>
          <w:b/>
          <w:sz w:val="32"/>
          <w:szCs w:val="48"/>
        </w:rPr>
        <w:t>字段类型与约束</w:t>
      </w:r>
    </w:p>
    <w:p w:rsidR="00126331" w:rsidRDefault="00EA442E">
      <w:pPr>
        <w:pStyle w:val="21"/>
      </w:pPr>
      <w:r>
        <w:t>sys_user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username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登录用户名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password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登录密码（演示数据为明文）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real_name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用户真实姓名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lastRenderedPageBreak/>
              <w:t>phone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联系电话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email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电子邮箱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role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'sales'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角色编码，演示值为</w:t>
            </w:r>
            <w:r>
              <w:rPr>
                <w:sz w:val="15"/>
              </w:rPr>
              <w:t xml:space="preserve"> admin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sales_manager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sales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5"/>
                <w:lang w:eastAsia="zh-CN"/>
              </w:rPr>
              <w:t>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update_time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记录更新时间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pStyle w:val="21"/>
      </w:pPr>
      <w:r>
        <w:t>crm_customer_level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level_name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客户等级名称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level_code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客户等级唯一编码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sort_order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展示排序号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说明或描述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p w:rsidR="00126331" w:rsidRDefault="00EA442E">
      <w:pPr>
        <w:pStyle w:val="21"/>
      </w:pPr>
      <w:r>
        <w:t>crm_lead_source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source_name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客户来源名称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source_code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客户来源唯一编码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说明或描述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p w:rsidR="00126331" w:rsidRDefault="00EA442E">
      <w:pPr>
        <w:pStyle w:val="21"/>
      </w:pPr>
      <w:r>
        <w:lastRenderedPageBreak/>
        <w:t>crm_customer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customer_no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客户业务编号，用于页面展示和业务检索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客户企业名称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industry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所属行业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scale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企业规模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province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直辖市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city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城市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address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详细地址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website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企业网站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level_id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FK→crm_customer_level.id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客户等级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source_id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FK→crm_lead_source.id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客户来源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owner_user_id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FK→sys_user.id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客户负责人用户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，可用于销售数据权限过滤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credit_rating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'B'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信用评级，默认</w:t>
            </w:r>
            <w:r>
              <w:rPr>
                <w:sz w:val="15"/>
              </w:rPr>
              <w:t xml:space="preserve"> B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说明或描述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last_follow_time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最近跟进时间，用于计算长期未跟进预警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update_time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记录更新时间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pStyle w:val="21"/>
      </w:pPr>
      <w:r>
        <w:t>crm_contact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FK→crm_customer.id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所属客户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联系人姓名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lastRenderedPageBreak/>
              <w:t>gender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性别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position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联系人职位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phone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联系电话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email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电子邮箱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wechat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微信号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is_primary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是否主要联系人：约定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是、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否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is_decision_maker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是否决策人：约定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是、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否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hobby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联系人兴趣爱好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remarks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备注信息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update_time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记录更新时间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pStyle w:val="21"/>
      </w:pPr>
      <w:r>
        <w:t>crm_product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product_name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产品名称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category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产品分类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unit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'</w:t>
            </w:r>
            <w:r>
              <w:rPr>
                <w:sz w:val="15"/>
              </w:rPr>
              <w:t>套</w:t>
            </w:r>
            <w:r>
              <w:rPr>
                <w:sz w:val="15"/>
              </w:rPr>
              <w:t>'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计价单位，默认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套</w:t>
            </w:r>
            <w:r>
              <w:rPr>
                <w:sz w:val="15"/>
                <w:lang w:eastAsia="zh-CN"/>
              </w:rPr>
              <w:t>”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unit_price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DECIMAL(10,2)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产品标准单价，保留两位小数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说明或描述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update_time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记录更新时间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pStyle w:val="21"/>
      </w:pPr>
      <w:r>
        <w:lastRenderedPageBreak/>
        <w:t>crm_opportunity_stage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stage_name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VARCHAR(50)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销售阶段名称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stage_code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销售阶段唯一编码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sort_order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销售漏斗展示顺序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win_probability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阶段默认成交概率（</w:t>
            </w:r>
            <w:r>
              <w:rPr>
                <w:sz w:val="15"/>
                <w:lang w:eastAsia="zh-CN"/>
              </w:rPr>
              <w:t>0–100</w:t>
            </w:r>
            <w:r>
              <w:rPr>
                <w:sz w:val="15"/>
                <w:lang w:eastAsia="zh-CN"/>
              </w:rPr>
              <w:t>）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说明或描述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p w:rsidR="00126331" w:rsidRDefault="00EA442E">
      <w:pPr>
        <w:pStyle w:val="21"/>
      </w:pPr>
      <w:r>
        <w:t>crm_business_opportunity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opportunity_no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商机业务编号，唯一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title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商机标题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FK→crm_customer.id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所属客户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contact_id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FK→crm_contact.id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关联联系人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stage_id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FK→crm_opportunity_stage.id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当前商机阶段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expected_amount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DECIMAL(12,2)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预计成交金额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estimated_close_date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预计成交日期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owner_user_id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FK→sys_user.id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商机负责人用户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probability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商机成交概率（</w:t>
            </w:r>
            <w:r>
              <w:rPr>
                <w:sz w:val="15"/>
              </w:rPr>
              <w:t>0–100</w:t>
            </w:r>
            <w:r>
              <w:rPr>
                <w:sz w:val="15"/>
              </w:rPr>
              <w:t>）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说明或描述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result_reason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成交或丢单结果原因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business_status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'</w:t>
            </w:r>
            <w:r>
              <w:rPr>
                <w:sz w:val="15"/>
              </w:rPr>
              <w:t>进行中</w:t>
            </w:r>
            <w:r>
              <w:rPr>
                <w:sz w:val="15"/>
              </w:rPr>
              <w:t>'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业务状态，示例值包括进行中、已成交、已丢单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lastRenderedPageBreak/>
              <w:t>update_time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记录更新时间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pStyle w:val="21"/>
      </w:pPr>
      <w:r>
        <w:t>crm_opportunity_product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opportunity_id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FK→crm_business_opportunity.id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所属商机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product_id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FK→crm_product.id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引用的产品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product_name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产品名称快照，避免产品改名影响历史记录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quantity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产品数量，默认</w:t>
            </w:r>
            <w:r>
              <w:rPr>
                <w:sz w:val="15"/>
              </w:rPr>
              <w:t xml:space="preserve"> 1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unit_price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DECIMAL(10,2)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商机成交单价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subtotal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DECIMAL(12,2)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小计：数量</w:t>
            </w:r>
            <w:r>
              <w:rPr>
                <w:sz w:val="15"/>
              </w:rPr>
              <w:t xml:space="preserve"> × </w:t>
            </w:r>
            <w:r>
              <w:rPr>
                <w:sz w:val="15"/>
              </w:rPr>
              <w:t>单价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p w:rsidR="00126331" w:rsidRDefault="00EA442E">
      <w:pPr>
        <w:pStyle w:val="21"/>
      </w:pPr>
      <w:r>
        <w:t>crm_follow_up_record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FK→crm_customer.id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必填的所属客户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opportunity_id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FK→crm_business_opportunity.id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关联商机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contact_id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FK→crm_contact.id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关联联系人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follow_type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跟进方式，如电话、拜访、邮件、线上会议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follow_content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本次跟进内容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customer_feedback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客户反馈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next_plan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下一步计划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lastRenderedPageBreak/>
              <w:t>next_follow_time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计划下次跟进时间，用于今日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逾期提醒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follow_user_id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FK→sys_user.id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执行跟进的用户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follow_time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实际跟进时间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is_reminded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是否已提醒：约定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是、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否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p w:rsidR="00126331" w:rsidRDefault="00EA442E">
      <w:pPr>
        <w:pStyle w:val="21"/>
      </w:pPr>
      <w:r>
        <w:t>crm_contract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contract_no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合同业务编号，唯一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contract_name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合同名称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opportunity_id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FK→crm_business_opportunity.id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来源商机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，可为空，支持直接录入历史合同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FK→crm_customer.id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签约客户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contract_amount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DECIMAL(12,2)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合同金额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signed_date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签署日期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start_date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合同生效日期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end_date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合同结束日期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payment_terms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付款条款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business_status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'</w:t>
            </w:r>
            <w:r>
              <w:rPr>
                <w:sz w:val="15"/>
              </w:rPr>
              <w:t>执行中</w:t>
            </w:r>
            <w:r>
              <w:rPr>
                <w:sz w:val="15"/>
              </w:rPr>
              <w:t>'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合同业务状态，示例值包括执行中、已到期、已终止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attachment_path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VARCHAR(300)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合同附件存储路径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create_user_id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FK→sys_user.id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合同创建人用户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remarks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备注信息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lastRenderedPageBreak/>
              <w:t>update_time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记录更新时间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pStyle w:val="21"/>
      </w:pPr>
      <w:r>
        <w:t>crm_contract_product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contract_id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FK→crm_contract.id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所属合同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product_id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FK→crm_product.id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引用的产品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product_name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VARCHAR(100)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签约时产品名称快照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quantity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签约产品数量，默认</w:t>
            </w:r>
            <w:r>
              <w:rPr>
                <w:sz w:val="15"/>
              </w:rPr>
              <w:t xml:space="preserve"> 1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unit_price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DECIMAL(10,2)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合同成交单价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subtotal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DECIMAL(12,2)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小计：数量</w:t>
            </w:r>
            <w:r>
              <w:rPr>
                <w:sz w:val="15"/>
              </w:rPr>
              <w:t xml:space="preserve"> × </w:t>
            </w:r>
            <w:r>
              <w:rPr>
                <w:sz w:val="15"/>
              </w:rPr>
              <w:t>单价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逻辑状态，约定</w:t>
            </w:r>
            <w:r>
              <w:rPr>
                <w:sz w:val="15"/>
                <w:lang w:eastAsia="zh-CN"/>
              </w:rPr>
              <w:t xml:space="preserve"> 1=</w:t>
            </w:r>
            <w:r>
              <w:rPr>
                <w:sz w:val="15"/>
                <w:lang w:eastAsia="zh-CN"/>
              </w:rPr>
              <w:t>有效、</w:t>
            </w:r>
            <w:r>
              <w:rPr>
                <w:sz w:val="15"/>
                <w:lang w:eastAsia="zh-CN"/>
              </w:rPr>
              <w:t>0=</w:t>
            </w:r>
            <w:r>
              <w:rPr>
                <w:sz w:val="15"/>
                <w:lang w:eastAsia="zh-CN"/>
              </w:rPr>
              <w:t>停用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删除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create_time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记录创建时间，默认当前时间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p w:rsidR="00126331" w:rsidRDefault="00EA442E">
      <w:pPr>
        <w:pStyle w:val="21"/>
      </w:pPr>
      <w:r>
        <w:t>crm_customer_transfer_log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450"/>
        <w:gridCol w:w="620"/>
        <w:gridCol w:w="1150"/>
        <w:gridCol w:w="1900"/>
        <w:gridCol w:w="2340"/>
      </w:tblGrid>
      <w:tr w:rsidR="00126331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可空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默认值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约束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PK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表内自增主键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customer_id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FK→crm_customer.id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被转移的客户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from_user_id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FK→sys_user.id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原负责人用户</w:t>
            </w:r>
            <w:r>
              <w:rPr>
                <w:sz w:val="15"/>
                <w:lang w:eastAsia="zh-CN"/>
              </w:rPr>
              <w:t xml:space="preserve"> ID</w:t>
            </w:r>
            <w:r>
              <w:rPr>
                <w:sz w:val="15"/>
                <w:lang w:eastAsia="zh-CN"/>
              </w:rPr>
              <w:t>，可为空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to_user_id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INT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FK→sys_user.id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新负责人用户</w:t>
            </w:r>
            <w:r>
              <w:rPr>
                <w:sz w:val="15"/>
              </w:rPr>
              <w:t xml:space="preserve"> ID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transfer_time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DATETIME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NOW()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负责人转移时间</w:t>
            </w:r>
          </w:p>
        </w:tc>
      </w:tr>
      <w:tr w:rsidR="00126331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reason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VARCHAR(200)</w:t>
            </w:r>
          </w:p>
        </w:tc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5"/>
              </w:rPr>
              <w:t>转移原因</w:t>
            </w:r>
          </w:p>
        </w:tc>
      </w:tr>
    </w:tbl>
    <w:p w:rsidR="00126331" w:rsidRDefault="00126331">
      <w:pPr>
        <w:spacing w:after="40"/>
      </w:pPr>
    </w:p>
    <w:p w:rsidR="00126331" w:rsidRDefault="00126331">
      <w:pPr>
        <w:pStyle w:val="1"/>
      </w:pPr>
    </w:p>
    <w:p w:rsidR="00126331" w:rsidRDefault="00126331">
      <w:pPr>
        <w:spacing w:after="0" w:line="252" w:lineRule="auto"/>
        <w:rPr>
          <w:b/>
          <w:sz w:val="32"/>
          <w:szCs w:val="48"/>
        </w:rPr>
      </w:pPr>
    </w:p>
    <w:p w:rsidR="00126331" w:rsidRDefault="00EA442E">
      <w:pPr>
        <w:spacing w:after="0" w:line="252" w:lineRule="auto"/>
        <w:rPr>
          <w:b/>
          <w:sz w:val="32"/>
          <w:szCs w:val="48"/>
        </w:rPr>
      </w:pPr>
      <w:r>
        <w:rPr>
          <w:b/>
          <w:sz w:val="32"/>
          <w:szCs w:val="48"/>
        </w:rPr>
        <w:lastRenderedPageBreak/>
        <w:t>索引设计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550"/>
        <w:gridCol w:w="1550"/>
        <w:gridCol w:w="2760"/>
      </w:tblGrid>
      <w:tr w:rsidR="00126331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表名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索引名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6"/>
              </w:rPr>
              <w:t>索引列（按顺序）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sys_user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sys_user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username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crm_customer_level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crm_customer_level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level_code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crm_lead_source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crm_lead_source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source_code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customer_no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idx_customer_owner_status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owner_user_id,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idx_customer_name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customer_name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crm_contact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crm_contact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idx_contact_customer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 xml:space="preserve">customer_id, </w:t>
            </w:r>
            <w:r>
              <w:rPr>
                <w:sz w:val="16"/>
              </w:rPr>
              <w:t>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crm_product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crm_opportunity_stage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crm_opportunity_stage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stage_code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opportunity_no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idx_opp_owner_status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owner_user_id,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crm_business_opportunity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idx_opp_customer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customer_id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crm_opportunity_product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crm_opportunity_product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idx_opp_item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opportunity_id,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crm_follow_up_record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crm_follow_up_record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idx_follow_customer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customer_id,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crm_follow_up_record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idx_follow_next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next_follow_time, is_reminded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内联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唯一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contract_no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idx_contract_opportunity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opportunity_id,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lastRenderedPageBreak/>
              <w:t>crm_contract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idx_contract_customer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customer_id,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crm_contract_product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crm_contract_product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idx_contract_item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contract_id, status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crm_customer_transfer_log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PRIMARY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主键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</w:tr>
      <w:tr w:rsidR="00126331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crm_customer_transfer_log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idx_transfer_customer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6"/>
              </w:rPr>
              <w:t>customer_id</w:t>
            </w:r>
          </w:p>
        </w:tc>
      </w:tr>
    </w:tbl>
    <w:p w:rsidR="00126331" w:rsidRDefault="00126331">
      <w:pPr>
        <w:spacing w:after="40"/>
      </w:pPr>
    </w:p>
    <w:p w:rsidR="00126331" w:rsidRDefault="00EA442E">
      <w:pPr>
        <w:spacing w:after="0" w:line="252" w:lineRule="auto"/>
        <w:rPr>
          <w:b/>
          <w:sz w:val="32"/>
          <w:szCs w:val="48"/>
        </w:rPr>
      </w:pPr>
      <w:r>
        <w:rPr>
          <w:b/>
          <w:sz w:val="32"/>
          <w:szCs w:val="48"/>
        </w:rPr>
        <w:t>触发器</w:t>
      </w:r>
      <w:r>
        <w:rPr>
          <w:b/>
          <w:sz w:val="32"/>
          <w:szCs w:val="48"/>
        </w:rPr>
        <w:t>/</w:t>
      </w:r>
      <w:r>
        <w:rPr>
          <w:b/>
          <w:sz w:val="32"/>
          <w:szCs w:val="48"/>
        </w:rPr>
        <w:t>事务说明</w:t>
      </w:r>
    </w:p>
    <w:p w:rsidR="00126331" w:rsidRDefault="00EA442E">
      <w:pPr>
        <w:spacing w:after="0" w:line="252" w:lineRule="auto"/>
        <w:rPr>
          <w:b/>
          <w:sz w:val="24"/>
          <w:szCs w:val="40"/>
        </w:rPr>
      </w:pPr>
      <w:r>
        <w:rPr>
          <w:b/>
          <w:sz w:val="24"/>
          <w:szCs w:val="40"/>
        </w:rPr>
        <w:t>触发器</w:t>
      </w:r>
    </w:p>
    <w:p w:rsidR="00126331" w:rsidRDefault="00EA442E">
      <w:pPr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SQL </w:t>
      </w:r>
      <w:r>
        <w:rPr>
          <w:lang w:eastAsia="zh-CN"/>
        </w:rPr>
        <w:t>未定义任何触发器。</w:t>
      </w:r>
      <w:r w:rsidR="003B30EF">
        <w:rPr>
          <w:rFonts w:hint="eastAsia"/>
          <w:lang w:eastAsia="zh-CN"/>
        </w:rPr>
        <w:t>修改造成的次级修改由应用层通过事务封装实现。</w:t>
      </w:r>
      <w:bookmarkStart w:id="0" w:name="_GoBack"/>
      <w:bookmarkEnd w:id="0"/>
    </w:p>
    <w:p w:rsidR="00126331" w:rsidRDefault="00EA442E">
      <w:pPr>
        <w:spacing w:after="0" w:line="252" w:lineRule="auto"/>
        <w:rPr>
          <w:b/>
          <w:sz w:val="24"/>
          <w:szCs w:val="40"/>
        </w:rPr>
      </w:pPr>
      <w:r>
        <w:rPr>
          <w:b/>
          <w:sz w:val="24"/>
          <w:szCs w:val="40"/>
        </w:rPr>
        <w:t>事务</w:t>
      </w:r>
    </w:p>
    <w:p w:rsidR="00126331" w:rsidRDefault="00EA442E">
      <w:r>
        <w:t>初始化脚本未使用</w:t>
      </w:r>
      <w:r>
        <w:t xml:space="preserve"> START TRANSACTION</w:t>
      </w:r>
      <w:r>
        <w:t>、</w:t>
      </w:r>
      <w:r>
        <w:t xml:space="preserve">COMMIT </w:t>
      </w:r>
      <w:r>
        <w:t>或</w:t>
      </w:r>
      <w:r>
        <w:t xml:space="preserve"> ROLLBACK</w:t>
      </w:r>
      <w:r>
        <w:t>；</w:t>
      </w:r>
      <w:r>
        <w:t xml:space="preserve">DDL </w:t>
      </w:r>
      <w:r>
        <w:t>会隐式提交，因此整份脚本不能整体回滚。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26331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7"/>
              </w:rPr>
              <w:t>事务场景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b/>
                <w:sz w:val="17"/>
              </w:rPr>
              <w:t>同一事务内的操作</w:t>
            </w:r>
          </w:p>
        </w:tc>
      </w:tr>
      <w:tr w:rsidR="00126331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7"/>
              </w:rPr>
              <w:t>客户负责人转移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7"/>
              </w:rPr>
              <w:t>更新</w:t>
            </w:r>
            <w:r>
              <w:rPr>
                <w:sz w:val="17"/>
              </w:rPr>
              <w:t xml:space="preserve"> crm_customer.owner_user_id</w:t>
            </w:r>
            <w:r>
              <w:rPr>
                <w:sz w:val="17"/>
              </w:rPr>
              <w:t>，同时写入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crm_customer_transfer_log</w:t>
            </w:r>
          </w:p>
        </w:tc>
      </w:tr>
      <w:tr w:rsidR="00126331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7"/>
              </w:rPr>
              <w:t>新增跟进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7"/>
              </w:rPr>
              <w:t>写入</w:t>
            </w:r>
            <w:r>
              <w:rPr>
                <w:sz w:val="17"/>
              </w:rPr>
              <w:t xml:space="preserve"> crm_follow_up_record</w:t>
            </w:r>
            <w:r>
              <w:rPr>
                <w:sz w:val="17"/>
              </w:rPr>
              <w:t>，同时更新</w:t>
            </w:r>
            <w:r>
              <w:rPr>
                <w:sz w:val="17"/>
              </w:rPr>
              <w:t xml:space="preserve"> crm_customer.last_follow_time</w:t>
            </w:r>
          </w:p>
        </w:tc>
      </w:tr>
      <w:tr w:rsidR="00126331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7"/>
              </w:rPr>
              <w:t>商机转合同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创建合同、写入合同明细并更新商机状态</w:t>
            </w:r>
          </w:p>
        </w:tc>
      </w:tr>
      <w:tr w:rsidR="00126331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</w:pPr>
            <w:r>
              <w:rPr>
                <w:sz w:val="17"/>
              </w:rPr>
              <w:t>产品明细维护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6331" w:rsidRDefault="00EA442E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写入明细并计算</w:t>
            </w:r>
            <w:r>
              <w:rPr>
                <w:sz w:val="17"/>
                <w:lang w:eastAsia="zh-CN"/>
              </w:rPr>
              <w:t xml:space="preserve"> subtotal</w:t>
            </w:r>
            <w:r>
              <w:rPr>
                <w:sz w:val="17"/>
                <w:lang w:eastAsia="zh-CN"/>
              </w:rPr>
              <w:t>，失败时整体回滚</w:t>
            </w:r>
          </w:p>
        </w:tc>
      </w:tr>
    </w:tbl>
    <w:p w:rsidR="00126331" w:rsidRDefault="00126331">
      <w:pPr>
        <w:spacing w:after="40"/>
        <w:rPr>
          <w:lang w:eastAsia="zh-CN"/>
        </w:rPr>
      </w:pPr>
    </w:p>
    <w:sectPr w:rsidR="00126331">
      <w:headerReference w:type="default" r:id="rId11"/>
      <w:footerReference w:type="default" r:id="rId12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42E" w:rsidRDefault="00EA442E">
      <w:pPr>
        <w:spacing w:line="240" w:lineRule="auto"/>
      </w:pPr>
      <w:r>
        <w:separator/>
      </w:r>
    </w:p>
  </w:endnote>
  <w:endnote w:type="continuationSeparator" w:id="0">
    <w:p w:rsidR="00EA442E" w:rsidRDefault="00EA4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31" w:rsidRDefault="00EA442E">
    <w:pPr>
      <w:pStyle w:val="ab"/>
      <w:jc w:val="center"/>
    </w:pPr>
    <w:r>
      <w:rPr>
        <w:color w:val="667085"/>
        <w:sz w:val="16"/>
      </w:rPr>
      <w:t>第</w:t>
    </w:r>
    <w:r>
      <w:rPr>
        <w:color w:val="667085"/>
        <w:sz w:val="16"/>
      </w:rPr>
      <w:t xml:space="preserve">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3B30EF">
      <w:rPr>
        <w:color w:val="667085"/>
        <w:sz w:val="16"/>
      </w:rPr>
      <w:fldChar w:fldCharType="separate"/>
    </w:r>
    <w:r w:rsidR="003B30EF">
      <w:rPr>
        <w:noProof/>
        <w:color w:val="667085"/>
        <w:sz w:val="16"/>
      </w:rPr>
      <w:t>2</w:t>
    </w:r>
    <w:r>
      <w:rPr>
        <w:color w:val="667085"/>
        <w:sz w:val="16"/>
      </w:rPr>
      <w:fldChar w:fldCharType="end"/>
    </w:r>
    <w:r>
      <w:rPr>
        <w:color w:val="667085"/>
        <w:sz w:val="16"/>
      </w:rPr>
      <w:t xml:space="preserve"> </w:t>
    </w:r>
    <w:r>
      <w:rPr>
        <w:color w:val="667085"/>
        <w:sz w:val="1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31" w:rsidRDefault="00EA442E">
    <w:pPr>
      <w:pStyle w:val="ab"/>
      <w:jc w:val="center"/>
    </w:pPr>
    <w:r>
      <w:rPr>
        <w:color w:val="667085"/>
        <w:sz w:val="16"/>
      </w:rPr>
      <w:t>第</w:t>
    </w:r>
    <w:r>
      <w:rPr>
        <w:color w:val="667085"/>
        <w:sz w:val="16"/>
      </w:rPr>
      <w:t xml:space="preserve">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3B30EF">
      <w:rPr>
        <w:color w:val="667085"/>
        <w:sz w:val="16"/>
      </w:rPr>
      <w:fldChar w:fldCharType="separate"/>
    </w:r>
    <w:r w:rsidR="003B30EF">
      <w:rPr>
        <w:noProof/>
        <w:color w:val="667085"/>
        <w:sz w:val="16"/>
      </w:rPr>
      <w:t>11</w:t>
    </w:r>
    <w:r>
      <w:rPr>
        <w:color w:val="667085"/>
        <w:sz w:val="16"/>
      </w:rPr>
      <w:fldChar w:fldCharType="end"/>
    </w:r>
    <w:r>
      <w:rPr>
        <w:color w:val="667085"/>
        <w:sz w:val="16"/>
      </w:rPr>
      <w:t xml:space="preserve"> </w:t>
    </w:r>
    <w:r>
      <w:rPr>
        <w:color w:val="667085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42E" w:rsidRDefault="00EA442E">
      <w:pPr>
        <w:spacing w:after="0"/>
      </w:pPr>
      <w:r>
        <w:separator/>
      </w:r>
    </w:p>
  </w:footnote>
  <w:footnote w:type="continuationSeparator" w:id="0">
    <w:p w:rsidR="00EA442E" w:rsidRDefault="00EA44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31" w:rsidRDefault="00EA442E">
    <w:pPr>
      <w:pStyle w:val="ad"/>
      <w:jc w:val="right"/>
      <w:rPr>
        <w:lang w:eastAsia="zh-CN"/>
      </w:rPr>
    </w:pPr>
    <w:r>
      <w:rPr>
        <w:color w:val="667085"/>
        <w:sz w:val="16"/>
        <w:lang w:eastAsia="zh-CN"/>
      </w:rPr>
      <w:t>领航</w:t>
    </w:r>
    <w:r>
      <w:rPr>
        <w:color w:val="667085"/>
        <w:sz w:val="16"/>
        <w:lang w:eastAsia="zh-CN"/>
      </w:rPr>
      <w:t xml:space="preserve"> CRM · </w:t>
    </w:r>
    <w:r>
      <w:rPr>
        <w:color w:val="667085"/>
        <w:sz w:val="16"/>
        <w:lang w:eastAsia="zh-CN"/>
      </w:rPr>
      <w:t>数据库设计文档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31" w:rsidRDefault="00EA442E">
    <w:pPr>
      <w:pStyle w:val="ad"/>
      <w:jc w:val="right"/>
      <w:rPr>
        <w:lang w:eastAsia="zh-CN"/>
      </w:rPr>
    </w:pPr>
    <w:r>
      <w:rPr>
        <w:color w:val="667085"/>
        <w:sz w:val="16"/>
        <w:lang w:eastAsia="zh-CN"/>
      </w:rPr>
      <w:t>领航</w:t>
    </w:r>
    <w:r>
      <w:rPr>
        <w:color w:val="667085"/>
        <w:sz w:val="16"/>
        <w:lang w:eastAsia="zh-CN"/>
      </w:rPr>
      <w:t xml:space="preserve"> CRM · </w:t>
    </w:r>
    <w:r>
      <w:rPr>
        <w:color w:val="667085"/>
        <w:sz w:val="16"/>
        <w:lang w:eastAsia="zh-CN"/>
      </w:rPr>
      <w:t>数据库设计文档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331"/>
    <w:rsid w:val="0015074B"/>
    <w:rsid w:val="0029639D"/>
    <w:rsid w:val="00326F90"/>
    <w:rsid w:val="003B30EF"/>
    <w:rsid w:val="00AA1D8D"/>
    <w:rsid w:val="00B47730"/>
    <w:rsid w:val="00CB0664"/>
    <w:rsid w:val="00EA442E"/>
    <w:rsid w:val="00EB3A59"/>
    <w:rsid w:val="00FC693F"/>
    <w:rsid w:val="64E6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E8AB0"/>
  <w14:defaultImageDpi w14:val="300"/>
  <w15:docId w15:val="{7C3EBC06-091A-45C6-BAED-49B972E7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20" w:line="300" w:lineRule="auto"/>
    </w:pPr>
    <w:rPr>
      <w:rFonts w:ascii="微软雅黑" w:eastAsia="微软雅黑" w:hAnsi="微软雅黑"/>
      <w:color w:val="172B4D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spacing w:after="80"/>
      <w:ind w:left="540" w:hanging="271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/>
      <w:ind w:left="540" w:hanging="271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FB2C5-4105-4EB7-B057-B266058F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领航 CRM 数据库设计文档（精简版）</dc:title>
  <dc:subject>ER 图、表结构、字段约束、索引、触发器和事务说明</dc:subject>
  <dc:creator>Codex</dc:creator>
  <dc:description>generated by python-docx</dc:description>
  <cp:lastModifiedBy>RICH</cp:lastModifiedBy>
  <cp:revision>2</cp:revision>
  <dcterms:created xsi:type="dcterms:W3CDTF">2013-12-23T23:15:00Z</dcterms:created>
  <dcterms:modified xsi:type="dcterms:W3CDTF">2026-07-19T07:28:00Z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eyJoZGlkIjoiMGU2ZmQ3NWNlYjI5ZjZmODU3OGE5NWRmMGM2MjFhNGEiLCJ1c2VySWQiOiIxNDM4MzUxMTIxIn0=</vt:lpwstr>
  </property>
  <property fmtid="{D5CDD505-2E9C-101B-9397-08002B2CF9AE}" pid="3" name="KSOProductBuildVer">
    <vt:lpwstr>2052-12.1.0.26895</vt:lpwstr>
  </property>
  <property fmtid="{D5CDD505-2E9C-101B-9397-08002B2CF9AE}" pid="4" name="ICV">
    <vt:lpwstr>1753C9ED859E4B1F83BEA0A5C987F5FA_12</vt:lpwstr>
  </property>
</Properties>
</file>